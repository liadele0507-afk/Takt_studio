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1830B">
      <w:pPr>
        <w:spacing w:after="80"/>
        <w:jc w:val="center"/>
        <w:rPr>
          <w:lang w:val="ru-RU"/>
        </w:rPr>
      </w:pPr>
      <w:r>
        <w:rPr>
          <w:b/>
          <w:lang w:val="ru-RU"/>
        </w:rPr>
        <w:t>ФЕДЕРАЛЬНОЕ ГОСУДАРСТВЕННОЕ БЮДЖЕТНОЕ</w:t>
      </w:r>
      <w:r>
        <w:rPr>
          <w:b/>
          <w:lang w:val="ru-RU"/>
        </w:rPr>
        <w:br w:type="textWrapping"/>
      </w:r>
      <w:r>
        <w:rPr>
          <w:b/>
          <w:lang w:val="ru-RU"/>
        </w:rPr>
        <w:t>ОБРАЗОВАТЕЛЬНОЕ УЧРЕЖДЕНИЕ ВЫСШЕГО ОБРАЗОВАНИЯ</w:t>
      </w:r>
    </w:p>
    <w:p w14:paraId="714D1542">
      <w:pPr>
        <w:spacing w:after="80"/>
        <w:jc w:val="center"/>
        <w:rPr>
          <w:lang w:val="ru-RU"/>
        </w:rPr>
      </w:pPr>
      <w:r>
        <w:rPr>
          <w:b/>
          <w:lang w:val="ru-RU"/>
        </w:rPr>
        <w:t>«РОССИЙСКАЯ АКАДЕМИЯ НАРОДНОГО ХОЗЯЙСТВА И</w:t>
      </w:r>
      <w:r>
        <w:rPr>
          <w:b/>
          <w:lang w:val="ru-RU"/>
        </w:rPr>
        <w:br w:type="textWrapping"/>
      </w:r>
      <w:r>
        <w:rPr>
          <w:b/>
          <w:lang w:val="ru-RU"/>
        </w:rPr>
        <w:t>ГОСУДАРСТВЕННОЙ СЛУЖБЫ ПРИ ПРЕЗИДЕНТЕ РОССИЙСКОЙ ФЕДЕРАЦИИ»</w:t>
      </w:r>
    </w:p>
    <w:p w14:paraId="35358422">
      <w:pPr>
        <w:spacing w:after="80"/>
        <w:jc w:val="center"/>
        <w:rPr>
          <w:lang w:val="ru-RU"/>
        </w:rPr>
      </w:pPr>
      <w:r>
        <w:rPr>
          <w:lang w:val="ru-RU"/>
        </w:rPr>
        <w:t>Институт экономики, математики и информационных технологий</w:t>
      </w:r>
    </w:p>
    <w:p w14:paraId="611AC944">
      <w:pPr>
        <w:spacing w:after="80"/>
        <w:jc w:val="center"/>
        <w:rPr>
          <w:lang w:val="ru-RU"/>
        </w:rPr>
      </w:pPr>
      <w:r>
        <w:rPr>
          <w:lang w:val="ru-RU"/>
        </w:rPr>
        <w:t>Кафедра «Прикладная информатика»</w:t>
      </w:r>
    </w:p>
    <w:p w14:paraId="5BA82964">
      <w:pPr>
        <w:spacing w:after="0" w:line="312" w:lineRule="auto"/>
        <w:rPr>
          <w:lang w:val="ru-RU"/>
        </w:rPr>
      </w:pPr>
    </w:p>
    <w:p w14:paraId="5D48CC8D">
      <w:pPr>
        <w:spacing w:after="0" w:line="312" w:lineRule="auto"/>
        <w:rPr>
          <w:lang w:val="ru-RU"/>
        </w:rPr>
      </w:pPr>
    </w:p>
    <w:p w14:paraId="4CDC144A">
      <w:pPr>
        <w:spacing w:after="0" w:line="312" w:lineRule="auto"/>
        <w:rPr>
          <w:lang w:val="ru-RU"/>
        </w:rPr>
      </w:pPr>
    </w:p>
    <w:p w14:paraId="32033745">
      <w:pPr>
        <w:spacing w:after="160"/>
        <w:jc w:val="center"/>
        <w:rPr>
          <w:lang w:val="ru-RU"/>
        </w:rPr>
      </w:pPr>
      <w:r>
        <w:rPr>
          <w:lang w:val="ru-RU"/>
        </w:rPr>
        <w:t>Дисциплина: «Программная инженерия»</w:t>
      </w:r>
    </w:p>
    <w:p w14:paraId="406C2A7B">
      <w:pPr>
        <w:spacing w:after="160"/>
        <w:jc w:val="center"/>
        <w:rPr>
          <w:lang w:val="ru-RU"/>
        </w:rPr>
      </w:pPr>
      <w:r>
        <w:rPr>
          <w:b/>
          <w:lang w:val="ru-RU"/>
        </w:rPr>
        <w:t>Отчет по заданию № 2</w:t>
      </w:r>
    </w:p>
    <w:p w14:paraId="10A6976A">
      <w:pPr>
        <w:spacing w:after="160"/>
        <w:jc w:val="center"/>
        <w:rPr>
          <w:lang w:val="ru-RU"/>
        </w:rPr>
      </w:pPr>
      <w:r>
        <w:rPr>
          <w:lang w:val="ru-RU"/>
        </w:rPr>
        <w:t>Тема: «Пользователи системы и функциональные требования»</w:t>
      </w:r>
    </w:p>
    <w:p w14:paraId="620B721B">
      <w:pPr>
        <w:spacing w:after="160"/>
        <w:jc w:val="center"/>
        <w:rPr>
          <w:lang w:val="ru-RU"/>
        </w:rPr>
      </w:pPr>
    </w:p>
    <w:p w14:paraId="6C256347">
      <w:pPr>
        <w:spacing w:after="0" w:line="312" w:lineRule="auto"/>
        <w:rPr>
          <w:lang w:val="ru-RU"/>
        </w:rPr>
      </w:pPr>
    </w:p>
    <w:p w14:paraId="715E8317">
      <w:pPr>
        <w:spacing w:after="0" w:line="312" w:lineRule="auto"/>
        <w:rPr>
          <w:lang w:val="ru-RU"/>
        </w:rPr>
      </w:pPr>
    </w:p>
    <w:p w14:paraId="51D80390">
      <w:pPr>
        <w:spacing w:after="0" w:line="312" w:lineRule="auto"/>
        <w:rPr>
          <w:lang w:val="ru-RU"/>
        </w:rPr>
      </w:pPr>
    </w:p>
    <w:p w14:paraId="670D8F0A">
      <w:pPr>
        <w:spacing w:after="0" w:line="312" w:lineRule="auto"/>
        <w:jc w:val="right"/>
        <w:rPr>
          <w:b/>
          <w:lang w:val="ru-RU"/>
        </w:rPr>
      </w:pPr>
    </w:p>
    <w:p w14:paraId="0E3569C6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32277D10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Студентка группы ЗБ-ВР-23</w:t>
      </w:r>
    </w:p>
    <w:p w14:paraId="2FF5A821">
      <w:pPr>
        <w:spacing w:after="0" w:line="312" w:lineRule="auto"/>
        <w:jc w:val="right"/>
        <w:rPr>
          <w:bCs/>
          <w:lang w:val="ru-RU"/>
        </w:rPr>
      </w:pPr>
      <w:r>
        <w:rPr>
          <w:bCs/>
          <w:lang w:val="ru-RU"/>
        </w:rPr>
        <w:t>Ли Адель Владимировна</w:t>
      </w:r>
    </w:p>
    <w:p w14:paraId="7E3FC13E">
      <w:pPr>
        <w:spacing w:after="0" w:line="312" w:lineRule="auto"/>
        <w:jc w:val="right"/>
        <w:rPr>
          <w:b/>
          <w:lang w:val="ru-RU"/>
        </w:rPr>
      </w:pPr>
    </w:p>
    <w:p w14:paraId="6EE55DC2">
      <w:pPr>
        <w:spacing w:after="0" w:line="312" w:lineRule="auto"/>
        <w:jc w:val="right"/>
        <w:rPr>
          <w:b/>
          <w:lang w:val="ru-RU"/>
        </w:rPr>
      </w:pPr>
      <w:r>
        <w:rPr>
          <w:b/>
          <w:lang w:val="ru-RU"/>
        </w:rPr>
        <w:t>Проверил:</w:t>
      </w:r>
    </w:p>
    <w:p w14:paraId="704ACD97">
      <w:pPr>
        <w:spacing w:after="0" w:line="312" w:lineRule="auto"/>
        <w:jc w:val="right"/>
        <w:rPr>
          <w:lang w:val="ru-RU"/>
        </w:rPr>
      </w:pPr>
      <w:r>
        <w:rPr>
          <w:lang w:val="ru-RU"/>
        </w:rPr>
        <w:t>Ольховая Анастасия Михайловна</w:t>
      </w:r>
    </w:p>
    <w:p w14:paraId="00BE0C46">
      <w:pPr>
        <w:spacing w:after="0" w:line="312" w:lineRule="auto"/>
        <w:rPr>
          <w:i/>
          <w:lang w:val="ru-RU"/>
        </w:rPr>
      </w:pPr>
    </w:p>
    <w:p w14:paraId="15E99AFF">
      <w:pPr>
        <w:spacing w:after="0" w:line="312" w:lineRule="auto"/>
        <w:rPr>
          <w:lang w:val="ru-RU"/>
        </w:rPr>
      </w:pPr>
    </w:p>
    <w:p w14:paraId="3DEBD9A4">
      <w:pPr>
        <w:spacing w:after="0" w:line="312" w:lineRule="auto"/>
        <w:rPr>
          <w:lang w:val="ru-RU"/>
        </w:rPr>
      </w:pPr>
    </w:p>
    <w:p w14:paraId="1C0945FB">
      <w:pPr>
        <w:spacing w:after="0" w:line="312" w:lineRule="auto"/>
        <w:rPr>
          <w:lang w:val="ru-RU"/>
        </w:rPr>
      </w:pPr>
    </w:p>
    <w:p w14:paraId="4A09C7A1">
      <w:pPr>
        <w:spacing w:after="0" w:line="312" w:lineRule="auto"/>
        <w:rPr>
          <w:lang w:val="ru-RU"/>
        </w:rPr>
      </w:pPr>
    </w:p>
    <w:p w14:paraId="743C3644">
      <w:pPr>
        <w:spacing w:after="0"/>
        <w:jc w:val="center"/>
        <w:rPr>
          <w:lang w:val="ru-RU"/>
        </w:rPr>
      </w:pPr>
      <w:r>
        <w:rPr>
          <w:lang w:val="ru-RU"/>
        </w:rPr>
        <w:t>Москва</w:t>
      </w:r>
      <w:r>
        <w:rPr>
          <w:lang w:val="ru-RU"/>
        </w:rPr>
        <w:br w:type="textWrapping"/>
      </w:r>
      <w:r>
        <w:rPr>
          <w:lang w:val="ru-RU"/>
        </w:rPr>
        <w:t>2026</w:t>
      </w:r>
    </w:p>
    <w:p w14:paraId="44FAB32F">
      <w:pPr>
        <w:spacing w:after="160" w:line="312" w:lineRule="auto"/>
        <w:rPr>
          <w:b/>
          <w:bCs/>
          <w:lang w:val="ru-RU"/>
        </w:rPr>
      </w:pPr>
      <w:r>
        <w:rPr>
          <w:b/>
          <w:bCs/>
          <w:lang w:val="ru-RU"/>
        </w:rPr>
        <w:t>1. Пользователи системы</w:t>
      </w:r>
    </w:p>
    <w:p w14:paraId="60B8DBE0">
      <w:pPr>
        <w:spacing w:after="160" w:line="312" w:lineRule="auto"/>
        <w:rPr>
          <w:lang w:val="ru-RU"/>
        </w:rPr>
      </w:pPr>
      <w:r>
        <w:rPr>
          <w:lang w:val="ru-RU"/>
        </w:rPr>
        <w:t>Система предназначена для автоматизации работы танцевальной студии: записи клиентов на занятия, управления расписанием, учета посещаемости, контроля оплат и взаимодействия между клиентами, преподавателями и администрацией студии.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1"/>
        <w:gridCol w:w="7618"/>
      </w:tblGrid>
      <w:tr w14:paraId="5A2B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D81D5B">
            <w:pPr>
              <w:spacing w:after="160" w:line="312" w:lineRule="auto"/>
            </w:pPr>
            <w:r>
              <w:t>Пользователь</w:t>
            </w:r>
          </w:p>
        </w:tc>
        <w:tc>
          <w:tcPr>
            <w:tcW w:w="0" w:type="auto"/>
            <w:vAlign w:val="center"/>
          </w:tcPr>
          <w:p w14:paraId="33EB0500">
            <w:pPr>
              <w:spacing w:after="160" w:line="312" w:lineRule="auto"/>
            </w:pPr>
            <w:r>
              <w:t>Что делает в системе</w:t>
            </w:r>
          </w:p>
        </w:tc>
      </w:tr>
      <w:tr w14:paraId="02C9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0405C5">
            <w:pPr>
              <w:spacing w:after="160" w:line="312" w:lineRule="auto"/>
            </w:pPr>
            <w:r>
              <w:t>Клиент</w:t>
            </w:r>
          </w:p>
        </w:tc>
        <w:tc>
          <w:tcPr>
            <w:tcW w:w="0" w:type="auto"/>
            <w:vAlign w:val="center"/>
          </w:tcPr>
          <w:p w14:paraId="735E46A8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Регистрируется в системе, просматривает расписание, записывается на занятия, оплачивает абонементы, получает уведомления, отслеживает посещаемость и статус оплаты</w:t>
            </w:r>
          </w:p>
        </w:tc>
      </w:tr>
      <w:tr w14:paraId="5594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CE3023">
            <w:pPr>
              <w:spacing w:after="160" w:line="312" w:lineRule="auto"/>
            </w:pPr>
            <w:r>
              <w:t>Преподаватель</w:t>
            </w:r>
          </w:p>
        </w:tc>
        <w:tc>
          <w:tcPr>
            <w:tcW w:w="0" w:type="auto"/>
            <w:vAlign w:val="center"/>
          </w:tcPr>
          <w:p w14:paraId="461959BA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Просматривает расписание занятий, получает информацию о группах, отмечает посещаемость учеников, просматривает историю проведенных занятий</w:t>
            </w:r>
          </w:p>
        </w:tc>
      </w:tr>
      <w:tr w14:paraId="15F0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2D30FD">
            <w:pPr>
              <w:spacing w:after="160" w:line="312" w:lineRule="auto"/>
            </w:pPr>
            <w:r>
              <w:t>Администратор</w:t>
            </w:r>
          </w:p>
        </w:tc>
        <w:tc>
          <w:tcPr>
            <w:tcW w:w="0" w:type="auto"/>
            <w:vAlign w:val="center"/>
          </w:tcPr>
          <w:p w14:paraId="7FBD22E3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Управляет клиентами, группами и расписанием, контролирует посещаемость и оплаты, отправляет уведомления, формирует отчеты</w:t>
            </w:r>
          </w:p>
        </w:tc>
      </w:tr>
      <w:tr w14:paraId="7C86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F3DD4D">
            <w:pPr>
              <w:spacing w:after="160" w:line="312" w:lineRule="auto"/>
            </w:pPr>
            <w:r>
              <w:t>Руководитель студии</w:t>
            </w:r>
          </w:p>
        </w:tc>
        <w:tc>
          <w:tcPr>
            <w:tcW w:w="0" w:type="auto"/>
            <w:vAlign w:val="center"/>
          </w:tcPr>
          <w:p w14:paraId="667DA099">
            <w:pPr>
              <w:spacing w:after="160" w:line="312" w:lineRule="auto"/>
              <w:rPr>
                <w:lang w:val="ru-RU"/>
              </w:rPr>
            </w:pPr>
            <w:r>
              <w:rPr>
                <w:lang w:val="ru-RU"/>
              </w:rPr>
              <w:t>Просматривает статистику посещаемости, загрузки групп, оплат и общей деятельности студии</w:t>
            </w:r>
          </w:p>
        </w:tc>
      </w:tr>
    </w:tbl>
    <w:p w14:paraId="5F716002">
      <w:pPr>
        <w:spacing w:after="160" w:line="312" w:lineRule="auto"/>
        <w:rPr>
          <w:b/>
          <w:bCs/>
          <w:lang w:val="ru-RU"/>
        </w:rPr>
      </w:pPr>
      <w:r>
        <w:rPr>
          <w:b/>
          <w:bCs/>
          <w:lang w:val="ru-RU"/>
        </w:rPr>
        <w:t>2. Функциональные требования</w:t>
      </w:r>
    </w:p>
    <w:p w14:paraId="1B7D0AC4">
      <w:pPr>
        <w:spacing w:after="160" w:line="312" w:lineRule="auto"/>
        <w:rPr>
          <w:lang w:val="ru-RU"/>
        </w:rPr>
      </w:pPr>
      <w:r>
        <w:rPr>
          <w:lang w:val="ru-RU"/>
        </w:rPr>
        <w:t>Система должна обеспечивать следующие функции:</w:t>
      </w:r>
    </w:p>
    <w:p w14:paraId="2712B31B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Регистрация нового клиента в системе.</w:t>
      </w:r>
    </w:p>
    <w:p w14:paraId="136DEB9A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Авторизация пользователя и вход в личный кабинет.</w:t>
      </w:r>
    </w:p>
    <w:p w14:paraId="7AF42FC9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Разграничение прав доступа для клиентов, преподавателей, администраторов и руководителя студии.</w:t>
      </w:r>
    </w:p>
    <w:p w14:paraId="04DA1EBF">
      <w:pPr>
        <w:numPr>
          <w:ilvl w:val="0"/>
          <w:numId w:val="7"/>
        </w:numPr>
        <w:spacing w:after="160" w:line="312" w:lineRule="auto"/>
      </w:pPr>
      <w:r>
        <w:t>Просмотр клиентом расписания занятий.</w:t>
      </w:r>
    </w:p>
    <w:p w14:paraId="3EDA2814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Поиск занятий по направлению, преподавателю и времени проведения.</w:t>
      </w:r>
    </w:p>
    <w:p w14:paraId="524064ED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Запись клиента на выбранное занятие.</w:t>
      </w:r>
    </w:p>
    <w:p w14:paraId="0B6CB3E3">
      <w:pPr>
        <w:numPr>
          <w:ilvl w:val="0"/>
          <w:numId w:val="7"/>
        </w:numPr>
        <w:spacing w:after="160" w:line="312" w:lineRule="auto"/>
        <w:rPr>
          <w:sz w:val="28"/>
          <w:szCs w:val="28"/>
        </w:rPr>
      </w:pPr>
      <w:r>
        <w:t>Отмена записи на заня</w:t>
      </w:r>
      <w:bookmarkStart w:id="0" w:name="_GoBack"/>
      <w:bookmarkEnd w:id="0"/>
      <w:r>
        <w:t>тие</w:t>
      </w:r>
      <w:r>
        <w:rPr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>Клиент может отменить свою запись до начала занятия. После подтверждения отмены система должна изменить статус записи на «Отменена» и освободить место в группе</w:t>
      </w:r>
      <w:r>
        <w:rPr>
          <w:rFonts w:ascii="SimSun" w:hAnsi="SimSun" w:eastAsia="SimSun" w:cs="SimSun"/>
          <w:sz w:val="28"/>
          <w:szCs w:val="28"/>
        </w:rPr>
        <w:t>.</w:t>
      </w:r>
    </w:p>
    <w:p w14:paraId="643DD27F">
      <w:pPr>
        <w:numPr>
          <w:ilvl w:val="0"/>
          <w:numId w:val="7"/>
        </w:numPr>
        <w:spacing w:after="160" w:line="312" w:lineRule="auto"/>
      </w:pPr>
      <w:r>
        <w:t>Просмотр клиентом истории посещений.</w:t>
      </w:r>
    </w:p>
    <w:p w14:paraId="32C13378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Просмотр клиентом информации о действующем абонементе.</w:t>
      </w:r>
    </w:p>
    <w:p w14:paraId="38E05A8F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Отображение информации об оплатах клиента.</w:t>
      </w:r>
    </w:p>
    <w:p w14:paraId="11FF033B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Формирование уведомлений об изменении расписания.</w:t>
      </w:r>
    </w:p>
    <w:p w14:paraId="7F2BBBC2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Отправка уведомлений клиентам о переносе или отмене занятий.</w:t>
      </w:r>
    </w:p>
    <w:p w14:paraId="4BCEECB3">
      <w:pPr>
        <w:numPr>
          <w:ilvl w:val="0"/>
          <w:numId w:val="7"/>
        </w:numPr>
        <w:spacing w:after="160" w:line="312" w:lineRule="auto"/>
      </w:pPr>
      <w:r>
        <w:t>Просмотр преподавателем своего расписания.</w:t>
      </w:r>
    </w:p>
    <w:p w14:paraId="5C5B662B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Просмотр преподавателем списка участников группы.</w:t>
      </w:r>
    </w:p>
    <w:p w14:paraId="396B62FA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Отметка посещаемости после проведения занятия.</w:t>
      </w:r>
    </w:p>
    <w:p w14:paraId="67C0E51D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Сохранение данных о посещаемости в базе данных.</w:t>
      </w:r>
    </w:p>
    <w:p w14:paraId="6E2270A2">
      <w:pPr>
        <w:numPr>
          <w:ilvl w:val="0"/>
          <w:numId w:val="7"/>
        </w:numPr>
        <w:spacing w:after="160" w:line="312" w:lineRule="auto"/>
      </w:pPr>
      <w:r>
        <w:t>Создание администратором новых групп.</w:t>
      </w:r>
    </w:p>
    <w:p w14:paraId="3A47F4A8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Редактирование информации о группах и занятиях.</w:t>
      </w:r>
    </w:p>
    <w:p w14:paraId="7581A9F8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Создание и изменение расписания занятий.</w:t>
      </w:r>
    </w:p>
    <w:p w14:paraId="0A62803D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Добавление новых клиентов в систему.</w:t>
      </w:r>
    </w:p>
    <w:p w14:paraId="7FDE626C">
      <w:pPr>
        <w:numPr>
          <w:ilvl w:val="0"/>
          <w:numId w:val="7"/>
        </w:numPr>
        <w:spacing w:after="160" w:line="312" w:lineRule="auto"/>
      </w:pPr>
      <w:r>
        <w:t>Просмотр списка клиентов студии.</w:t>
      </w:r>
    </w:p>
    <w:p w14:paraId="1172C744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Учет оплаты занятий и абонементов.</w:t>
      </w:r>
    </w:p>
    <w:p w14:paraId="7B534342">
      <w:pPr>
        <w:numPr>
          <w:ilvl w:val="0"/>
          <w:numId w:val="7"/>
        </w:numPr>
        <w:spacing w:after="160" w:line="312" w:lineRule="auto"/>
      </w:pPr>
      <w:r>
        <w:t>Изменение статуса оплаты клиента.</w:t>
      </w:r>
    </w:p>
    <w:p w14:paraId="444826B9">
      <w:pPr>
        <w:numPr>
          <w:ilvl w:val="0"/>
          <w:numId w:val="7"/>
        </w:numPr>
        <w:spacing w:after="160" w:line="312" w:lineRule="auto"/>
      </w:pPr>
      <w:r>
        <w:t>Формирование отчетов по посещаемости.</w:t>
      </w:r>
    </w:p>
    <w:p w14:paraId="1F0268D7">
      <w:pPr>
        <w:numPr>
          <w:ilvl w:val="0"/>
          <w:numId w:val="7"/>
        </w:numPr>
        <w:spacing w:after="160" w:line="312" w:lineRule="auto"/>
      </w:pPr>
      <w:r>
        <w:t>Формирование отчетов по оплатам.</w:t>
      </w:r>
    </w:p>
    <w:p w14:paraId="3A7CCD95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Просмотр руководителем студии статистики по количеству клиентов.</w:t>
      </w:r>
    </w:p>
    <w:p w14:paraId="60E79FEC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Просмотр статистики посещаемости занятий и групп.</w:t>
      </w:r>
    </w:p>
    <w:p w14:paraId="30EF15EC">
      <w:pPr>
        <w:numPr>
          <w:ilvl w:val="0"/>
          <w:numId w:val="7"/>
        </w:numPr>
        <w:spacing w:after="160" w:line="312" w:lineRule="auto"/>
      </w:pPr>
      <w:r>
        <w:t>Просмотр статистики финансовых поступлений.</w:t>
      </w:r>
    </w:p>
    <w:p w14:paraId="5F28DBDE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Хранение данных о клиентах, преподавателях, группах, посещаемости и оплатах.</w:t>
      </w:r>
    </w:p>
    <w:p w14:paraId="3D87CB62">
      <w:pPr>
        <w:numPr>
          <w:ilvl w:val="0"/>
          <w:numId w:val="7"/>
        </w:numPr>
        <w:spacing w:after="160" w:line="312" w:lineRule="auto"/>
        <w:rPr>
          <w:lang w:val="ru-RU"/>
        </w:rPr>
      </w:pPr>
      <w:r>
        <w:rPr>
          <w:lang w:val="ru-RU"/>
        </w:rPr>
        <w:t>Обеспечение защиты персональных данных пользователей.</w:t>
      </w:r>
    </w:p>
    <w:p w14:paraId="1D92527C">
      <w:pPr>
        <w:spacing w:after="160" w:line="312" w:lineRule="auto"/>
        <w:rPr>
          <w:b/>
          <w:bCs/>
          <w:lang w:val="ru-RU"/>
        </w:rPr>
      </w:pPr>
      <w:r>
        <w:rPr>
          <w:b/>
          <w:bCs/>
          <w:lang w:val="ru-RU"/>
        </w:rPr>
        <w:t>Вывод</w:t>
      </w:r>
    </w:p>
    <w:p w14:paraId="11731765">
      <w:pPr>
        <w:spacing w:after="160" w:line="312" w:lineRule="auto"/>
        <w:rPr>
          <w:lang w:val="ru-RU"/>
        </w:rPr>
      </w:pPr>
      <w:r>
        <w:rPr>
          <w:lang w:val="ru-RU"/>
        </w:rPr>
        <w:t xml:space="preserve">Сформулированные роли пользователей и функциональные требования отражают основные процессы работы танцевальной студии </w:t>
      </w:r>
      <w:r>
        <w:t>Takt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 Система объединяет управление расписанием, запись клиентов, учет посещаемости, контроль оплат и информирование пользователей в едином программном продукте. Реализация данных функций позволит автоматизировать деятельность студии, сократить количество ручных операций и повысить качество обслуживания клиентов.</w:t>
      </w:r>
    </w:p>
    <w:p w14:paraId="075547F3">
      <w:pPr>
        <w:spacing w:after="160" w:line="312" w:lineRule="auto"/>
        <w:rPr>
          <w:lang w:val="ru-RU"/>
        </w:rPr>
      </w:pP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Mr. Lone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r. Lonely">
    <w:panose1 w:val="02000500000000000000"/>
    <w:charset w:val="00"/>
    <w:family w:val="auto"/>
    <w:pitch w:val="default"/>
    <w:sig w:usb0="800002AF" w:usb1="5000004A" w:usb2="00000000" w:usb3="00000000" w:csb0="2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CA866">
    <w:pPr>
      <w:pStyle w:val="26"/>
      <w:jc w:val="center"/>
    </w:pPr>
    <w:r>
      <w:rPr>
        <w:sz w:val="22"/>
      </w:rPr>
      <w:fldChar w:fldCharType="begin"/>
    </w:r>
    <w:r>
      <w:rPr>
        <w:sz w:val="22"/>
      </w:rPr>
      <w:instrText xml:space="preserve">PAGE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B254946"/>
    <w:multiLevelType w:val="multilevel"/>
    <w:tmpl w:val="0B2549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2F7"/>
    <w:rsid w:val="0006063C"/>
    <w:rsid w:val="0015074B"/>
    <w:rsid w:val="00190876"/>
    <w:rsid w:val="001E7EC1"/>
    <w:rsid w:val="0029639D"/>
    <w:rsid w:val="00326F90"/>
    <w:rsid w:val="0035165F"/>
    <w:rsid w:val="00607C7E"/>
    <w:rsid w:val="007221A4"/>
    <w:rsid w:val="008325B0"/>
    <w:rsid w:val="0083725A"/>
    <w:rsid w:val="00914E2B"/>
    <w:rsid w:val="00930955"/>
    <w:rsid w:val="00955795"/>
    <w:rsid w:val="009952EC"/>
    <w:rsid w:val="00A36BF5"/>
    <w:rsid w:val="00A552BD"/>
    <w:rsid w:val="00A672C8"/>
    <w:rsid w:val="00A72F66"/>
    <w:rsid w:val="00AA1D8D"/>
    <w:rsid w:val="00B4258C"/>
    <w:rsid w:val="00B47730"/>
    <w:rsid w:val="00CB0664"/>
    <w:rsid w:val="00D66160"/>
    <w:rsid w:val="00DE7C5E"/>
    <w:rsid w:val="00E00164"/>
    <w:rsid w:val="00FC693F"/>
    <w:rsid w:val="68F2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366</Words>
  <Characters>2928</Characters>
  <Lines>82</Lines>
  <Paragraphs>82</Paragraphs>
  <TotalTime>0</TotalTime>
  <ScaleCrop>false</ScaleCrop>
  <LinksUpToDate>false</LinksUpToDate>
  <CharactersWithSpaces>3232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2026-06-04T02:15:00Z</dcterms:created>
  <dc:creator>Alikhan</dc:creator>
  <dc:description>generated by python-docx</dc:description>
  <cp:lastModifiedBy>WPS_1788934685</cp:lastModifiedBy>
  <dcterms:modified xsi:type="dcterms:W3CDTF">2026-10-16T17:10:09Z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eyJoZGlkIjoiMjBhNDUwZDEwNWFmYjRkZTQ0NTUzOTEyYTU3YTYzZmIiLCJ1c2VySWQiOiI4MzgzNzkyNTYxNjYxIn0=</vt:lpwstr>
  </property>
  <property fmtid="{D5CDD505-2E9C-101B-9397-08002B2CF9AE}" pid="3" name="KSOProductBuildVer">
    <vt:lpwstr>1049-12.1.0.29162</vt:lpwstr>
  </property>
  <property fmtid="{D5CDD505-2E9C-101B-9397-08002B2CF9AE}" pid="4" name="ICV">
    <vt:lpwstr>2C4CFAE6136A4988A7AE1752F3FAA3F9_12</vt:lpwstr>
  </property>
</Properties>
</file>